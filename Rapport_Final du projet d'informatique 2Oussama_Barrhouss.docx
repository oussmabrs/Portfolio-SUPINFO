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3822F0">
      <w:pPr>
        <w:jc w:val="center"/>
      </w:pPr>
      <w:r>
        <w:rPr>
          <w:b/>
          <w:sz w:val="40"/>
        </w:rPr>
        <w:t>Université Sultan Moulay Slimane</w:t>
      </w:r>
      <w:r>
        <w:rPr>
          <w:b/>
          <w:sz w:val="40"/>
        </w:rPr>
        <w:br w:type="textWrapping"/>
      </w:r>
      <w:r>
        <w:rPr>
          <w:b/>
          <w:sz w:val="36"/>
        </w:rPr>
        <w:t>FP - Khouribga</w:t>
      </w:r>
      <w:r>
        <w:rPr>
          <w:b/>
          <w:sz w:val="36"/>
        </w:rPr>
        <w:br w:type="textWrapping"/>
      </w:r>
      <w:r>
        <w:rPr>
          <w:b/>
          <w:sz w:val="36"/>
        </w:rPr>
        <w:br w:type="textWrapping"/>
      </w:r>
      <w:r>
        <w:rPr>
          <w:b/>
          <w:sz w:val="56"/>
        </w:rPr>
        <w:t>SMART TRAFFIC AI</w:t>
      </w:r>
      <w:r>
        <w:rPr>
          <w:b/>
          <w:sz w:val="56"/>
        </w:rPr>
        <w:br w:type="textWrapping"/>
      </w:r>
      <w:r>
        <w:rPr>
          <w:b/>
          <w:sz w:val="56"/>
        </w:rPr>
        <w:br w:type="textWrapping"/>
      </w:r>
      <w:r>
        <w:rPr>
          <w:sz w:val="36"/>
        </w:rPr>
        <w:t>Projet Informatique 2</w:t>
      </w:r>
      <w:r>
        <w:rPr>
          <w:sz w:val="36"/>
        </w:rPr>
        <w:br w:type="textWrapping"/>
      </w:r>
      <w:r>
        <w:rPr>
          <w:sz w:val="36"/>
        </w:rPr>
        <w:br w:type="textWrapping"/>
      </w:r>
      <w:r>
        <w:rPr>
          <w:sz w:val="32"/>
        </w:rPr>
        <w:t>Réalisé par : Oussama Barrhouss</w:t>
      </w:r>
      <w:r>
        <w:rPr>
          <w:sz w:val="32"/>
        </w:rPr>
        <w:br w:type="textWrapping"/>
      </w:r>
      <w:r>
        <w:rPr>
          <w:sz w:val="32"/>
        </w:rPr>
        <w:t>Année Universitaire : 2025/2026</w:t>
      </w:r>
    </w:p>
    <w:p w14:paraId="34A6CA85">
      <w:r>
        <w:br w:type="page"/>
      </w:r>
    </w:p>
    <w:p w14:paraId="2F10D3E6">
      <w:pPr>
        <w:pStyle w:val="2"/>
        <w:ind w:firstLine="261" w:firstLineChars="50"/>
      </w:pPr>
      <w:r>
        <w:rPr>
          <w:color w:val="FF0000"/>
          <w:sz w:val="52"/>
          <w:szCs w:val="52"/>
          <w:u w:val="single"/>
        </w:rPr>
        <w:t>Rapport du Projet : Smart Traffic AI</w:t>
      </w:r>
    </w:p>
    <w:p w14:paraId="51441889">
      <w:pPr>
        <w:pStyle w:val="3"/>
      </w:pPr>
      <w:r>
        <w:t>1. Introduction</w:t>
      </w:r>
    </w:p>
    <w:p w14:paraId="133D4D03">
      <w:r>
        <w:t>Dans le cadre de ce projet, nous avons réalisé une simulation intelligente de circulation routière appelée Smart Traffic AI.</w:t>
      </w:r>
    </w:p>
    <w:p w14:paraId="33A67B23">
      <w:r>
        <w:t>L’objectif principal est de reproduire un système de trafic urbain avec des routes, des intersections, des feux de signalisation et des véhicules animés.</w:t>
      </w:r>
    </w:p>
    <w:p w14:paraId="146BA1A1">
      <w:r>
        <w:t>Le projet permet de visualiser la circulation en temps réel, de gérer les déplacements des voitures et d’analyser le flux du trafic grâce à des statistiques.</w:t>
      </w:r>
    </w:p>
    <w:p w14:paraId="63A3C51B">
      <w:r>
        <w:t>Ce projet a été développé avec le langage Python et la bibliothèque graphique Pygame.</w:t>
      </w:r>
    </w:p>
    <w:p w14:paraId="4F5B52DF">
      <w:pPr>
        <w:pStyle w:val="3"/>
      </w:pPr>
      <w:r>
        <w:t>2. Objectifs du projet</w:t>
      </w:r>
    </w:p>
    <w:p w14:paraId="1CD9C7F2">
      <w:pPr>
        <w:pStyle w:val="35"/>
      </w:pPr>
      <w:r>
        <w:t>Simuler la circulation automobile dans une intersection.</w:t>
      </w:r>
    </w:p>
    <w:p w14:paraId="3D76FD74">
      <w:pPr>
        <w:pStyle w:val="35"/>
      </w:pPr>
      <w:r>
        <w:t>Gérer automatiquement les feux de signalisation.</w:t>
      </w:r>
    </w:p>
    <w:p w14:paraId="13B3956F">
      <w:pPr>
        <w:pStyle w:val="35"/>
      </w:pPr>
      <w:r>
        <w:t>Éviter les collisions entre les véhicules.</w:t>
      </w:r>
    </w:p>
    <w:p w14:paraId="470040FC">
      <w:pPr>
        <w:pStyle w:val="35"/>
      </w:pPr>
      <w:r>
        <w:t>Afficher les statistiques du trafic.</w:t>
      </w:r>
    </w:p>
    <w:p w14:paraId="715511C4">
      <w:pPr>
        <w:pStyle w:val="35"/>
      </w:pPr>
      <w:r>
        <w:t>Créer une animation graphique interactive et fluide.</w:t>
      </w:r>
    </w:p>
    <w:p w14:paraId="77BDCCC0">
      <w:pPr>
        <w:pStyle w:val="35"/>
      </w:pPr>
      <w:r>
        <w:t>Comprendre la gestion d’un système dyna</w:t>
      </w:r>
      <w:r>
        <w:rPr>
          <w:rFonts w:hint="default"/>
          <w:lang w:val="fr-FR"/>
        </w:rPr>
        <w:t>mique</w:t>
      </w:r>
      <w:r>
        <w:t xml:space="preserve"> en programmation.</w:t>
      </w:r>
    </w:p>
    <w:p w14:paraId="2C413A76">
      <w:pPr>
        <w:pStyle w:val="3"/>
        <w:numPr>
          <w:ilvl w:val="0"/>
          <w:numId w:val="7"/>
        </w:numPr>
      </w:pPr>
      <w:r>
        <w:t>Technologies utilisées</w:t>
      </w:r>
    </w:p>
    <w:p w14:paraId="61CC015C">
      <w:pPr>
        <w:pStyle w:val="3"/>
        <w:keepNext w:val="0"/>
        <w:keepLines w:val="0"/>
        <w:widowControl/>
        <w:suppressLineNumbers w:val="0"/>
        <w:rPr>
          <w:rFonts w:hint="default"/>
          <w:color w:val="00B050"/>
          <w:lang w:val="fr-FR"/>
        </w:rPr>
      </w:pPr>
      <w:r>
        <w:rPr>
          <w:rFonts w:hint="default"/>
          <w:color w:val="00B050"/>
          <w:lang w:val="fr-FR"/>
        </w:rPr>
        <w:t xml:space="preserve">3.1) </w:t>
      </w:r>
      <w:r>
        <w:rPr>
          <w:color w:val="00B050"/>
        </w:rPr>
        <w:t>Python</w:t>
      </w:r>
      <w:r>
        <w:rPr>
          <w:rFonts w:hint="default"/>
          <w:color w:val="00B050"/>
          <w:lang w:val="fr-FR"/>
        </w:rPr>
        <w:t xml:space="preserve">: </w:t>
      </w:r>
    </w:p>
    <w:p w14:paraId="33DAFDF5">
      <w:pPr>
        <w:bidi w:val="0"/>
      </w:pPr>
      <w:r>
        <w:t>Le projet a été développé avec Python car c’est un langage simple, puissant et adapté à la programmation orientée objet.</w:t>
      </w:r>
    </w:p>
    <w:p w14:paraId="2324A792">
      <w:pPr>
        <w:pStyle w:val="3"/>
        <w:keepNext w:val="0"/>
        <w:keepLines w:val="0"/>
        <w:widowControl/>
        <w:suppressLineNumbers w:val="0"/>
        <w:rPr>
          <w:rFonts w:hint="default"/>
          <w:color w:val="00B050"/>
          <w:lang w:val="fr-FR"/>
        </w:rPr>
      </w:pPr>
      <w:r>
        <w:rPr>
          <w:rFonts w:hint="default"/>
          <w:color w:val="00B050"/>
          <w:lang w:val="fr-FR"/>
        </w:rPr>
        <w:t xml:space="preserve">3.2) </w:t>
      </w:r>
      <w:r>
        <w:rPr>
          <w:color w:val="00B050"/>
        </w:rPr>
        <w:t>Pygame</w:t>
      </w:r>
      <w:r>
        <w:rPr>
          <w:rFonts w:hint="default"/>
          <w:color w:val="00B050"/>
          <w:lang w:val="fr-FR"/>
        </w:rPr>
        <w:t>:</w:t>
      </w:r>
    </w:p>
    <w:p w14:paraId="212F8ED5">
      <w:pPr>
        <w:pStyle w:val="2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La bibliothèque Pygame a été utilisée pour :</w:t>
      </w:r>
    </w:p>
    <w:p w14:paraId="0FE628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créer la fenêtre graphique,</w:t>
      </w:r>
    </w:p>
    <w:p w14:paraId="0A38B55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dessiner les routes et les véhicules,</w:t>
      </w:r>
    </w:p>
    <w:p w14:paraId="1078C55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gérer l’animation,</w:t>
      </w:r>
    </w:p>
    <w:p w14:paraId="4986E51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afficher les feux de circulation,</w:t>
      </w:r>
    </w:p>
    <w:p w14:paraId="259DA9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contrôler les événements clavier et fermeture de fenêtre.</w:t>
      </w:r>
    </w:p>
    <w:p w14:paraId="260ED8B5">
      <w:pPr>
        <w:pStyle w:val="3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rPr>
          <w:rFonts w:hint="default"/>
          <w:color w:val="00B050"/>
          <w:lang w:val="fr-FR"/>
        </w:rPr>
        <w:t xml:space="preserve">3.3) </w:t>
      </w:r>
      <w:r>
        <w:rPr>
          <w:color w:val="00B050"/>
        </w:rPr>
        <w:t>Random</w:t>
      </w:r>
      <w:r>
        <w:rPr>
          <w:rFonts w:hint="default"/>
          <w:color w:val="00B050"/>
          <w:lang w:val="fr-FR"/>
        </w:rPr>
        <w:t>:</w:t>
      </w:r>
    </w:p>
    <w:p w14:paraId="4243F012">
      <w:pPr>
        <w:pStyle w:val="2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Le module </w:t>
      </w:r>
      <w:r>
        <w:rPr>
          <w:rStyle w:val="12"/>
        </w:rPr>
        <w:t>random</w:t>
      </w:r>
      <w:r>
        <w:t xml:space="preserve"> a permis :</w:t>
      </w:r>
    </w:p>
    <w:p w14:paraId="2FC3064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de générer des positions aléatoires,</w:t>
      </w:r>
    </w:p>
    <w:p w14:paraId="346BA5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de varier les vitesses des voitures,</w:t>
      </w:r>
    </w:p>
    <w:p w14:paraId="2188DDF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de choisir différentes couleurs pour les véhicules.</w:t>
      </w:r>
    </w:p>
    <w:p w14:paraId="476EC35E">
      <w:pPr>
        <w:pStyle w:val="3"/>
        <w:keepNext w:val="0"/>
        <w:keepLines w:val="0"/>
        <w:widowControl/>
        <w:suppressLineNumbers w:val="0"/>
        <w:rPr>
          <w:rFonts w:hint="default"/>
          <w:color w:val="00B050"/>
          <w:lang w:val="fr-FR"/>
        </w:rPr>
      </w:pPr>
      <w:r>
        <w:rPr>
          <w:rFonts w:hint="default"/>
          <w:color w:val="00B050"/>
          <w:lang w:val="fr-FR"/>
        </w:rPr>
        <w:t xml:space="preserve">3.4) </w:t>
      </w:r>
      <w:r>
        <w:rPr>
          <w:color w:val="00B050"/>
        </w:rPr>
        <w:t>Sys</w:t>
      </w:r>
      <w:r>
        <w:rPr>
          <w:rFonts w:hint="default"/>
          <w:color w:val="00B050"/>
          <w:lang w:val="fr-FR"/>
        </w:rPr>
        <w:t>:</w:t>
      </w:r>
    </w:p>
    <w:p w14:paraId="492657D4">
      <w:pPr>
        <w:pStyle w:val="25"/>
        <w:keepNext w:val="0"/>
        <w:keepLines w:val="0"/>
        <w:widowControl/>
        <w:suppressLineNumbers w:val="0"/>
      </w:pPr>
      <w:r>
        <w:t xml:space="preserve">Le module </w:t>
      </w:r>
      <w:r>
        <w:rPr>
          <w:rStyle w:val="12"/>
        </w:rPr>
        <w:t>sys</w:t>
      </w:r>
      <w:r>
        <w:t xml:space="preserve"> a été utilisé pour quitter correctement le programme.</w:t>
      </w:r>
    </w:p>
    <w:p w14:paraId="074552F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026E8A09"/>
    <w:p w14:paraId="7A0E2904">
      <w:pPr>
        <w:pStyle w:val="3"/>
      </w:pPr>
      <w:r>
        <w:t>4. Description générale du fonctionnement</w:t>
      </w:r>
    </w:p>
    <w:p w14:paraId="3E4D55BD">
      <w:r>
        <w:t>Le programme simule une intersection composée :</w:t>
      </w:r>
    </w:p>
    <w:p w14:paraId="20B03E17">
      <w:pPr>
        <w:pStyle w:val="35"/>
      </w:pPr>
      <w:r>
        <w:t>d’une route horizontale,</w:t>
      </w:r>
    </w:p>
    <w:p w14:paraId="3F5F4AC6">
      <w:pPr>
        <w:pStyle w:val="35"/>
      </w:pPr>
      <w:r>
        <w:t>d’une route verticale,</w:t>
      </w:r>
    </w:p>
    <w:p w14:paraId="52BFB028">
      <w:pPr>
        <w:pStyle w:val="35"/>
      </w:pPr>
      <w:r>
        <w:t>de feux tricolores,</w:t>
      </w:r>
    </w:p>
    <w:p w14:paraId="37097857">
      <w:pPr>
        <w:pStyle w:val="35"/>
      </w:pPr>
      <w:r>
        <w:t>de passages piétons,</w:t>
      </w:r>
    </w:p>
    <w:p w14:paraId="7C614BBE">
      <w:pPr>
        <w:pStyle w:val="35"/>
      </w:pPr>
      <w:r>
        <w:t>de plusieurs véhicules en mouvement.</w:t>
      </w:r>
    </w:p>
    <w:p w14:paraId="0E0F0000">
      <w:r>
        <w:t>Les voitures circulent automatiquement tout en respectant les règles de circulation.</w:t>
      </w:r>
    </w:p>
    <w:p w14:paraId="7AE38E62">
      <w:pPr>
        <w:pStyle w:val="2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Les feux changent d’état selon un cycle programmé :</w:t>
      </w:r>
    </w:p>
    <w:p w14:paraId="4ED272B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Vert</w:t>
      </w:r>
    </w:p>
    <w:p w14:paraId="544A92B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Orange</w:t>
      </w:r>
    </w:p>
    <w:p w14:paraId="5AC68B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Rouge</w:t>
      </w:r>
    </w:p>
    <w:p w14:paraId="271C6012">
      <w:pPr>
        <w:pStyle w:val="25"/>
        <w:keepNext w:val="0"/>
        <w:keepLines w:val="0"/>
        <w:widowControl/>
        <w:suppressLineNumbers w:val="0"/>
      </w:pPr>
      <w:r>
        <w:t>Lorsque le feu est rouge ou orange, les voitures s’arrêtent avant l’intersection.</w:t>
      </w:r>
    </w:p>
    <w:p w14:paraId="042B6C26"/>
    <w:p w14:paraId="2F784A41">
      <w:pPr>
        <w:pStyle w:val="3"/>
      </w:pPr>
      <w:r>
        <w:t>5. Structure du programme</w:t>
      </w:r>
    </w:p>
    <w:p w14:paraId="3F8C60FB">
      <w:r>
        <w:t>Le programme contient :</w:t>
      </w:r>
    </w:p>
    <w:p w14:paraId="5E2385FF">
      <w:pPr>
        <w:pStyle w:val="35"/>
      </w:pPr>
      <w:r>
        <w:t>une classe FeuDeSignalisation,</w:t>
      </w:r>
    </w:p>
    <w:p w14:paraId="6807F678">
      <w:pPr>
        <w:pStyle w:val="25"/>
        <w:keepNext w:val="0"/>
        <w:keepLines w:val="0"/>
        <w:widowControl/>
        <w:suppressLineNumbers w:val="0"/>
        <w:spacing w:before="0" w:beforeAutospacing="1" w:after="0" w:afterAutospacing="1"/>
        <w:ind w:left="0" w:right="0" w:firstLine="360" w:firstLineChars="150"/>
      </w:pPr>
      <w:r>
        <w:t>une classe Vehicule</w:t>
      </w:r>
      <w:r>
        <w:rPr>
          <w:rFonts w:hint="default"/>
          <w:lang w:val="fr-FR"/>
        </w:rPr>
        <w:t xml:space="preserve"> : c</w:t>
      </w:r>
      <w:r>
        <w:t>ette classe représente les voitures.</w:t>
      </w:r>
    </w:p>
    <w:p w14:paraId="30B66F45">
      <w:pPr>
        <w:pStyle w:val="25"/>
        <w:keepNext w:val="0"/>
        <w:keepLines w:val="0"/>
        <w:widowControl/>
        <w:suppressLineNumbers w:val="0"/>
        <w:spacing w:before="0" w:beforeAutospacing="1" w:after="0" w:afterAutospacing="1"/>
        <w:ind w:left="240" w:leftChars="109" w:right="0" w:firstLine="360" w:firstLineChars="150"/>
      </w:pPr>
      <w:r>
        <w:t xml:space="preserve">Chaque véhicule possède </w:t>
      </w:r>
      <w:r>
        <w:rPr>
          <w:rFonts w:hint="default"/>
          <w:lang w:val="fr-FR"/>
        </w:rPr>
        <w:t>une position, une direction, une vitesse, une couleur et une taille.</w:t>
      </w:r>
    </w:p>
    <w:p w14:paraId="4859D76C">
      <w:pPr>
        <w:pStyle w:val="35"/>
      </w:pPr>
      <w:r>
        <w:t>un système de gestion des feux,</w:t>
      </w:r>
    </w:p>
    <w:p w14:paraId="09300589">
      <w:pPr>
        <w:pStyle w:val="35"/>
      </w:pPr>
      <w:r>
        <w:t>un système anti-collision,</w:t>
      </w:r>
    </w:p>
    <w:p w14:paraId="18BD47E0">
      <w:pPr>
        <w:pStyle w:val="35"/>
      </w:pPr>
      <w:r>
        <w:t>des statistiques du trafic.</w:t>
      </w:r>
    </w:p>
    <w:p w14:paraId="40E8AFCA">
      <w:pPr>
        <w:pStyle w:val="3"/>
      </w:pPr>
      <w:r>
        <w:t>6. Gestion des feux de circulation</w:t>
      </w:r>
    </w:p>
    <w:p w14:paraId="0A3BCFC7">
      <w:pPr>
        <w:pStyle w:val="2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Les feux fonctionnent avec un système de cycle temporel.</w:t>
      </w:r>
    </w:p>
    <w:p w14:paraId="06147BA9">
      <w:pPr>
        <w:pStyle w:val="2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Le programme utilise une variable </w:t>
      </w:r>
      <w:r>
        <w:rPr>
          <w:rStyle w:val="12"/>
        </w:rPr>
        <w:t>temps_cycle</w:t>
      </w:r>
      <w:r>
        <w:t xml:space="preserve"> pour gérer les changements automatiques :</w:t>
      </w:r>
    </w:p>
    <w:p w14:paraId="5B9C45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circulation horizontale autorisée,</w:t>
      </w:r>
    </w:p>
    <w:p w14:paraId="3F91EC0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phase orange,</w:t>
      </w:r>
    </w:p>
    <w:p w14:paraId="0045969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circulation verticale autorisée,</w:t>
      </w:r>
    </w:p>
    <w:p w14:paraId="4E8BA05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nouvelle phase orange.</w:t>
      </w:r>
    </w:p>
    <w:p w14:paraId="53425F50">
      <w:pPr>
        <w:pStyle w:val="25"/>
        <w:keepNext w:val="0"/>
        <w:keepLines w:val="0"/>
        <w:widowControl/>
        <w:suppressLineNumbers w:val="0"/>
      </w:pPr>
      <w:r>
        <w:t>Ce système permet d’éviter les accidents au niveau de l’intersection.</w:t>
      </w:r>
    </w:p>
    <w:p w14:paraId="2CFC4CF0"/>
    <w:p w14:paraId="4BAF5500">
      <w:pPr>
        <w:pStyle w:val="3"/>
      </w:pPr>
      <w:r>
        <w:t>7. Gestion des véhicules</w:t>
      </w:r>
    </w:p>
    <w:p w14:paraId="02BCD3CF">
      <w:pPr>
        <w:pStyle w:val="2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Les véhicules se déplacent automatiquement dans quatre directions :</w:t>
      </w:r>
    </w:p>
    <w:p w14:paraId="5EC595A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gauche vers droite,</w:t>
      </w:r>
    </w:p>
    <w:p w14:paraId="1C14466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droite vers gauche,</w:t>
      </w:r>
    </w:p>
    <w:p w14:paraId="26B8AD1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haut vers bas,</w:t>
      </w:r>
    </w:p>
    <w:p w14:paraId="3A1D20C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bas vers haut.</w:t>
      </w:r>
    </w:p>
    <w:p w14:paraId="50284426">
      <w:pPr>
        <w:pStyle w:val="2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Chaque voiture :</w:t>
      </w:r>
    </w:p>
    <w:p w14:paraId="19A0CB1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possède une vitesse aléatoire,</w:t>
      </w:r>
    </w:p>
    <w:p w14:paraId="4A7C92B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respecte les feux de circulation,</w:t>
      </w:r>
    </w:p>
    <w:p w14:paraId="1E44C72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évite les collisions avec les autres véhicules.</w:t>
      </w:r>
    </w:p>
    <w:p w14:paraId="153763D4">
      <w:pPr>
        <w:pStyle w:val="25"/>
        <w:keepNext w:val="0"/>
        <w:keepLines w:val="0"/>
        <w:widowControl/>
        <w:suppressLineNumbers w:val="0"/>
      </w:pPr>
      <w:r>
        <w:t>Lorsqu’un véhicule quitte l’écran, il est recyclé automatiquement afin de maintenir une circulation continue.</w:t>
      </w:r>
    </w:p>
    <w:p w14:paraId="3FC5095C">
      <w:pPr>
        <w:pStyle w:val="3"/>
      </w:pPr>
      <w:r>
        <w:t>8. Interface graphique</w:t>
      </w:r>
    </w:p>
    <w:p w14:paraId="1832262D">
      <w:pPr>
        <w:pStyle w:val="2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L’interface contient :</w:t>
      </w:r>
    </w:p>
    <w:p w14:paraId="53C3A6E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les routes,</w:t>
      </w:r>
    </w:p>
    <w:p w14:paraId="3137C86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les trottoirs,</w:t>
      </w:r>
    </w:p>
    <w:p w14:paraId="7F2C9C2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les lignes de circulation,</w:t>
      </w:r>
    </w:p>
    <w:p w14:paraId="28B6EE3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les passages piétons,</w:t>
      </w:r>
    </w:p>
    <w:p w14:paraId="621555D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les feux tricolores,</w:t>
      </w:r>
    </w:p>
    <w:p w14:paraId="75A17CC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les véhicules,</w:t>
      </w:r>
    </w:p>
    <w:p w14:paraId="44F054E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des arbres et fleurs décoratifs.</w:t>
      </w:r>
    </w:p>
    <w:p w14:paraId="43520E2C">
      <w:pPr>
        <w:pStyle w:val="25"/>
        <w:keepNext w:val="0"/>
        <w:keepLines w:val="0"/>
        <w:widowControl/>
        <w:suppressLineNumbers w:val="0"/>
      </w:pPr>
      <w:r>
        <w:t>L’environnement graphique rend la simulation plus réaliste et agréable visuellemen</w:t>
      </w:r>
    </w:p>
    <w:p w14:paraId="4B457BA4">
      <w:pPr>
        <w:pStyle w:val="3"/>
      </w:pPr>
      <w:r>
        <w:t>9. Statistiques du trafic</w:t>
      </w:r>
    </w:p>
    <w:p w14:paraId="3A873B1C">
      <w:r>
        <w:t>Le programme affiche :</w:t>
      </w:r>
    </w:p>
    <w:p w14:paraId="22234FFE">
      <w:pPr>
        <w:pStyle w:val="35"/>
      </w:pPr>
      <w:r>
        <w:t>le trafic horizontal,</w:t>
      </w:r>
    </w:p>
    <w:p w14:paraId="1F9D2D56">
      <w:pPr>
        <w:pStyle w:val="35"/>
      </w:pPr>
      <w:r>
        <w:t>le trafic vertical,</w:t>
      </w:r>
    </w:p>
    <w:p w14:paraId="456AD436">
      <w:pPr>
        <w:pStyle w:val="35"/>
      </w:pPr>
      <w:r>
        <w:t>le nombre total de véhicules.</w:t>
      </w:r>
    </w:p>
    <w:p w14:paraId="47229008">
      <w:pPr>
        <w:pStyle w:val="3"/>
      </w:pPr>
      <w:r>
        <w:t>10. Difficultés rencontrées</w:t>
      </w:r>
    </w:p>
    <w:p w14:paraId="7BE23409">
      <w:pPr>
        <w:pStyle w:val="35"/>
      </w:pPr>
      <w:r>
        <w:t>synchronisation des feux,</w:t>
      </w:r>
    </w:p>
    <w:p w14:paraId="486ED66A">
      <w:pPr>
        <w:pStyle w:val="35"/>
      </w:pPr>
      <w:r>
        <w:t>gestion des collisions,</w:t>
      </w:r>
    </w:p>
    <w:p w14:paraId="530A3287">
      <w:pPr>
        <w:pStyle w:val="35"/>
      </w:pPr>
      <w:r>
        <w:t>fluidité de l’animation,</w:t>
      </w:r>
    </w:p>
    <w:p w14:paraId="2D397069">
      <w:pPr>
        <w:pStyle w:val="35"/>
      </w:pPr>
      <w:r>
        <w:t>organisation du code.</w:t>
      </w:r>
    </w:p>
    <w:p w14:paraId="724D3672">
      <w:pPr>
        <w:pStyle w:val="3"/>
      </w:pPr>
      <w:r>
        <w:t>11. Résultats obtenus</w:t>
      </w:r>
    </w:p>
    <w:p w14:paraId="2EAEA466">
      <w:pPr>
        <w:pStyle w:val="2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Le projet final permet :</w:t>
      </w:r>
    </w:p>
    <w:p w14:paraId="34F1DAA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une circulation fluide,</w:t>
      </w:r>
    </w:p>
    <w:p w14:paraId="7CF64A1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une animation stable,</w:t>
      </w:r>
    </w:p>
    <w:p w14:paraId="206D8F7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une bonne gestion des feux,</w:t>
      </w:r>
    </w:p>
    <w:p w14:paraId="56854F3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une simulation réaliste du trafic urbain.</w:t>
      </w:r>
    </w:p>
    <w:p w14:paraId="75A65FB7">
      <w:pPr>
        <w:pStyle w:val="25"/>
        <w:keepNext w:val="0"/>
        <w:keepLines w:val="0"/>
        <w:widowControl/>
        <w:suppressLineNumbers w:val="0"/>
        <w:rPr>
          <w:rFonts w:hint="default"/>
          <w:lang w:val="fr-FR"/>
        </w:rPr>
      </w:pPr>
      <w:r>
        <w:t>Le programme fonctionne en temps réel avec une interface graphique interactive</w:t>
      </w:r>
      <w:r>
        <w:rPr>
          <w:rFonts w:hint="default"/>
          <w:lang w:val="fr-FR"/>
        </w:rPr>
        <w:t>.</w:t>
      </w:r>
    </w:p>
    <w:p w14:paraId="4F343C01">
      <w:pPr>
        <w:pStyle w:val="3"/>
      </w:pPr>
      <w:r>
        <w:t>12. Améliorations possibles</w:t>
      </w:r>
    </w:p>
    <w:p w14:paraId="0CF630DE">
      <w:pPr>
        <w:pStyle w:val="2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Plusieurs améliorations peuvent être ajoutées dans le futur :</w:t>
      </w:r>
    </w:p>
    <w:p w14:paraId="7CFAA3B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intelligence artificielle pour adapter les feux au trafic,</w:t>
      </w:r>
    </w:p>
    <w:p w14:paraId="48FF8BF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ajout de piétons,</w:t>
      </w:r>
    </w:p>
    <w:p w14:paraId="08A1974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ajout de plusieurs intersections,</w:t>
      </w:r>
    </w:p>
    <w:p w14:paraId="5318563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sauvegarde des statistiques dans des fichiers CSV,</w:t>
      </w:r>
    </w:p>
    <w:p w14:paraId="3126DF8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génération de graphiques avec Matplotlib,</w:t>
      </w:r>
    </w:p>
    <w:p w14:paraId="73EC3AF5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ajout de sons et effets visuels</w:t>
      </w:r>
      <w:r>
        <w:rPr>
          <w:rFonts w:hint="default"/>
          <w:lang w:val="fr-FR"/>
        </w:rPr>
        <w:t>.</w:t>
      </w:r>
    </w:p>
    <w:p w14:paraId="6C31375D">
      <w:pPr>
        <w:pStyle w:val="3"/>
      </w:pPr>
      <w:r>
        <w:t>13. Conclusion</w:t>
      </w:r>
    </w:p>
    <w:p w14:paraId="08EB0DBF">
      <w:pPr>
        <w:pStyle w:val="2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Ce projet nous a permis d’appliquer plusieurs notions importantes en programmation :</w:t>
      </w:r>
    </w:p>
    <w:p w14:paraId="47F2BDF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programmation orientée objet,</w:t>
      </w:r>
    </w:p>
    <w:p w14:paraId="2729F28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animation graphique,</w:t>
      </w:r>
    </w:p>
    <w:p w14:paraId="78F6841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gestion des événements,</w:t>
      </w:r>
    </w:p>
    <w:p w14:paraId="4D93F6F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simulation dynamique,</w:t>
      </w:r>
    </w:p>
    <w:p w14:paraId="536A909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structures de données.</w:t>
      </w:r>
    </w:p>
    <w:p w14:paraId="71BFE7AC">
      <w:pPr>
        <w:pStyle w:val="25"/>
        <w:keepNext w:val="0"/>
        <w:keepLines w:val="0"/>
        <w:widowControl/>
        <w:suppressLineNumbers w:val="0"/>
      </w:pPr>
      <w:r>
        <w:t>Le projet Smart Traffic AI représente une bonne introduction aux systèmes intelligents de gestion du trafic routier et à la simulation informatique.</w:t>
      </w:r>
    </w:p>
    <w:p w14:paraId="685CEDF0"/>
    <w:p w14:paraId="56605025">
      <w:pPr>
        <w:pStyle w:val="2"/>
        <w:numPr>
          <w:ilvl w:val="0"/>
          <w:numId w:val="18"/>
        </w:numPr>
        <w:ind w:left="440" w:leftChars="0" w:firstLineChars="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color w:val="4F81BD" w:themeColor="accent1"/>
          <w14:textFill>
            <w14:solidFill>
              <w14:schemeClr w14:val="accent1"/>
            </w14:solidFill>
          </w14:textFill>
        </w:rPr>
        <w:t>Capture de la simulation</w:t>
      </w:r>
    </w:p>
    <w:p w14:paraId="1569872E">
      <w:r>
        <w:drawing>
          <wp:inline distT="0" distB="0" distL="114300" distR="114300">
            <wp:extent cx="5943600" cy="447357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8B63"/>
    <w:p w14:paraId="1FFA1391">
      <w:pPr>
        <w:numPr>
          <w:ilvl w:val="0"/>
          <w:numId w:val="18"/>
        </w:numPr>
        <w:ind w:left="440" w:leftChars="0" w:firstLine="0" w:firstLineChars="0"/>
        <w:rPr>
          <w:rFonts w:hint="default"/>
          <w:b/>
          <w:bCs/>
          <w:color w:val="4F81BD" w:themeColor="accent1"/>
          <w:sz w:val="26"/>
          <w:szCs w:val="26"/>
          <w:lang w:val="fr-FR"/>
          <w14:textFill>
            <w14:solidFill>
              <w14:schemeClr w14:val="accent1"/>
            </w14:solidFill>
          </w14:textFill>
        </w:rPr>
      </w:pPr>
      <w:r>
        <w:rPr>
          <w:rFonts w:hint="default"/>
          <w:b/>
          <w:bCs/>
          <w:color w:val="4F81BD" w:themeColor="accent1"/>
          <w:sz w:val="26"/>
          <w:szCs w:val="26"/>
          <w:lang w:val="fr-FR"/>
          <w14:textFill>
            <w14:solidFill>
              <w14:schemeClr w14:val="accent1"/>
            </w14:solidFill>
          </w14:textFill>
        </w:rPr>
        <w:t>Code source principal – Smart Traffic A</w:t>
      </w:r>
    </w:p>
    <w:p w14:paraId="6791ED99">
      <w:pPr>
        <w:numPr>
          <w:numId w:val="0"/>
        </w:numPr>
        <w:rPr>
          <w:rFonts w:hint="default"/>
          <w:b/>
          <w:bCs/>
          <w:color w:val="auto"/>
          <w:sz w:val="22"/>
          <w:szCs w:val="22"/>
          <w:lang w:val="fr-FR"/>
        </w:rPr>
      </w:pPr>
      <w:r>
        <w:rPr>
          <w:rFonts w:hint="default"/>
          <w:b/>
          <w:bCs/>
          <w:color w:val="auto"/>
          <w:sz w:val="22"/>
          <w:szCs w:val="22"/>
          <w:lang w:val="fr-FR"/>
        </w:rPr>
        <w:t xml:space="preserve"> import pygame</w:t>
      </w:r>
    </w:p>
    <w:p w14:paraId="44B61080">
      <w:pPr>
        <w:numPr>
          <w:numId w:val="0"/>
        </w:numPr>
        <w:rPr>
          <w:rFonts w:hint="default"/>
          <w:b/>
          <w:bCs/>
          <w:color w:val="auto"/>
          <w:sz w:val="22"/>
          <w:szCs w:val="22"/>
          <w:lang w:val="fr-FR"/>
        </w:rPr>
      </w:pPr>
      <w:r>
        <w:rPr>
          <w:rFonts w:hint="default"/>
          <w:b/>
          <w:bCs/>
          <w:color w:val="auto"/>
          <w:sz w:val="22"/>
          <w:szCs w:val="22"/>
          <w:lang w:val="fr-FR"/>
        </w:rPr>
        <w:t>import sys</w:t>
      </w:r>
    </w:p>
    <w:p w14:paraId="1670F33F">
      <w:pPr>
        <w:numPr>
          <w:numId w:val="0"/>
        </w:numPr>
        <w:rPr>
          <w:rFonts w:hint="default"/>
          <w:b/>
          <w:bCs/>
          <w:color w:val="auto"/>
          <w:sz w:val="22"/>
          <w:szCs w:val="22"/>
          <w:lang w:val="fr-FR"/>
        </w:rPr>
      </w:pPr>
      <w:r>
        <w:rPr>
          <w:rFonts w:hint="default"/>
          <w:b/>
          <w:bCs/>
          <w:color w:val="auto"/>
          <w:sz w:val="22"/>
          <w:szCs w:val="22"/>
          <w:lang w:val="fr-FR"/>
        </w:rPr>
        <w:t>import random</w:t>
      </w:r>
    </w:p>
    <w:p w14:paraId="4346C19A">
      <w:pPr>
        <w:numPr>
          <w:numId w:val="0"/>
        </w:numPr>
        <w:rPr>
          <w:rFonts w:hint="default"/>
          <w:b/>
          <w:bCs/>
          <w:color w:val="auto"/>
          <w:sz w:val="22"/>
          <w:szCs w:val="22"/>
          <w:lang w:val="fr-FR"/>
        </w:rPr>
      </w:pPr>
      <w:r>
        <w:rPr>
          <w:rFonts w:hint="default"/>
          <w:b/>
          <w:bCs/>
          <w:color w:val="auto"/>
          <w:sz w:val="22"/>
          <w:szCs w:val="22"/>
          <w:lang w:val="fr-FR"/>
        </w:rPr>
        <w:t># Initialisation</w:t>
      </w:r>
    </w:p>
    <w:p w14:paraId="5D6F9330">
      <w:pPr>
        <w:numPr>
          <w:numId w:val="0"/>
        </w:numPr>
        <w:rPr>
          <w:rFonts w:hint="default"/>
          <w:b/>
          <w:bCs/>
          <w:color w:val="auto"/>
          <w:sz w:val="22"/>
          <w:szCs w:val="22"/>
          <w:lang w:val="fr-FR"/>
        </w:rPr>
      </w:pPr>
      <w:r>
        <w:rPr>
          <w:rFonts w:hint="default"/>
          <w:b/>
          <w:bCs/>
          <w:color w:val="auto"/>
          <w:sz w:val="22"/>
          <w:szCs w:val="22"/>
          <w:lang w:val="fr-FR"/>
        </w:rPr>
        <w:t>pygame.init()</w:t>
      </w:r>
    </w:p>
    <w:p w14:paraId="0AB898C2">
      <w:pPr>
        <w:numPr>
          <w:numId w:val="0"/>
        </w:numPr>
        <w:rPr>
          <w:rFonts w:hint="default"/>
          <w:b/>
          <w:bCs/>
          <w:color w:val="auto"/>
          <w:sz w:val="22"/>
          <w:szCs w:val="22"/>
          <w:lang w:val="fr-FR"/>
        </w:rPr>
      </w:pPr>
      <w:r>
        <w:rPr>
          <w:rFonts w:hint="default"/>
          <w:b/>
          <w:bCs/>
          <w:color w:val="auto"/>
          <w:sz w:val="22"/>
          <w:szCs w:val="22"/>
          <w:lang w:val="fr-FR"/>
        </w:rPr>
        <w:t>pygame.font.init()</w:t>
      </w:r>
    </w:p>
    <w:p w14:paraId="230E2A7D">
      <w:pPr>
        <w:numPr>
          <w:numId w:val="0"/>
        </w:numPr>
        <w:rPr>
          <w:rFonts w:hint="default"/>
          <w:b/>
          <w:bCs/>
          <w:color w:val="auto"/>
          <w:sz w:val="22"/>
          <w:szCs w:val="22"/>
          <w:lang w:val="fr-FR"/>
        </w:rPr>
      </w:pPr>
      <w:r>
        <w:rPr>
          <w:rFonts w:hint="default"/>
          <w:b/>
          <w:bCs/>
          <w:color w:val="auto"/>
          <w:sz w:val="22"/>
          <w:szCs w:val="22"/>
          <w:lang w:val="fr-FR"/>
        </w:rPr>
        <w:t># Fenêtre</w:t>
      </w:r>
    </w:p>
    <w:p w14:paraId="723DC3BD">
      <w:pPr>
        <w:numPr>
          <w:numId w:val="0"/>
        </w:numPr>
        <w:rPr>
          <w:rFonts w:hint="default"/>
          <w:b/>
          <w:bCs/>
          <w:color w:val="auto"/>
          <w:sz w:val="22"/>
          <w:szCs w:val="22"/>
          <w:lang w:val="fr-FR"/>
        </w:rPr>
      </w:pPr>
      <w:r>
        <w:rPr>
          <w:rFonts w:hint="default"/>
          <w:b/>
          <w:bCs/>
          <w:color w:val="auto"/>
          <w:sz w:val="22"/>
          <w:szCs w:val="22"/>
          <w:lang w:val="fr-FR"/>
        </w:rPr>
        <w:t>LARGEUR, HAUTEUR = 800, 600</w:t>
      </w:r>
    </w:p>
    <w:p w14:paraId="07A9BE0E">
      <w:pPr>
        <w:numPr>
          <w:numId w:val="0"/>
        </w:numPr>
        <w:rPr>
          <w:rFonts w:hint="default"/>
          <w:b/>
          <w:bCs/>
          <w:color w:val="auto"/>
          <w:sz w:val="22"/>
          <w:szCs w:val="22"/>
          <w:lang w:val="fr-FR"/>
        </w:rPr>
      </w:pPr>
      <w:r>
        <w:rPr>
          <w:rFonts w:hint="default"/>
          <w:b/>
          <w:bCs/>
          <w:color w:val="auto"/>
          <w:sz w:val="22"/>
          <w:szCs w:val="22"/>
          <w:lang w:val="fr-FR"/>
        </w:rPr>
        <w:t>fenetre = pygame.display.set_mode((LARGEUR, HAUTEUR))</w:t>
      </w:r>
    </w:p>
    <w:p w14:paraId="057905ED">
      <w:pPr>
        <w:numPr>
          <w:numId w:val="0"/>
        </w:numPr>
        <w:rPr>
          <w:rFonts w:hint="default"/>
          <w:b/>
          <w:bCs/>
          <w:color w:val="auto"/>
          <w:sz w:val="22"/>
          <w:szCs w:val="22"/>
          <w:lang w:val="fr-FR"/>
        </w:rPr>
      </w:pPr>
      <w:r>
        <w:rPr>
          <w:rFonts w:hint="default"/>
          <w:b/>
          <w:bCs/>
          <w:color w:val="auto"/>
          <w:sz w:val="22"/>
          <w:szCs w:val="22"/>
          <w:lang w:val="fr-FR"/>
        </w:rPr>
        <w:t>pygame.display.set_caption("Smart Traffic AI")</w:t>
      </w:r>
    </w:p>
    <w:p w14:paraId="7CEBDDDA">
      <w:pPr>
        <w:numPr>
          <w:numId w:val="0"/>
        </w:numPr>
        <w:rPr>
          <w:rFonts w:hint="default"/>
          <w:b/>
          <w:bCs/>
          <w:color w:val="auto"/>
          <w:sz w:val="22"/>
          <w:szCs w:val="22"/>
          <w:lang w:val="fr-FR"/>
        </w:rPr>
      </w:pPr>
      <w:r>
        <w:rPr>
          <w:rFonts w:hint="default"/>
          <w:b/>
          <w:bCs/>
          <w:color w:val="auto"/>
          <w:sz w:val="22"/>
          <w:szCs w:val="22"/>
          <w:lang w:val="fr-FR"/>
        </w:rPr>
        <w:t># Couleurs</w:t>
      </w:r>
    </w:p>
    <w:p w14:paraId="110F8DC7">
      <w:pPr>
        <w:numPr>
          <w:numId w:val="0"/>
        </w:numPr>
        <w:rPr>
          <w:rFonts w:hint="default"/>
          <w:b/>
          <w:bCs/>
          <w:color w:val="auto"/>
          <w:sz w:val="22"/>
          <w:szCs w:val="22"/>
          <w:lang w:val="fr-FR"/>
        </w:rPr>
      </w:pPr>
      <w:r>
        <w:rPr>
          <w:rFonts w:hint="default"/>
          <w:b/>
          <w:bCs/>
          <w:color w:val="auto"/>
          <w:sz w:val="22"/>
          <w:szCs w:val="22"/>
          <w:lang w:val="fr-FR"/>
        </w:rPr>
        <w:t>VERT_GAZON = (20, 120, 40)</w:t>
      </w:r>
    </w:p>
    <w:p w14:paraId="268A5A30">
      <w:pPr>
        <w:numPr>
          <w:numId w:val="0"/>
        </w:numPr>
        <w:rPr>
          <w:rFonts w:hint="default"/>
          <w:b/>
          <w:bCs/>
          <w:color w:val="auto"/>
          <w:sz w:val="22"/>
          <w:szCs w:val="22"/>
          <w:lang w:val="fr-FR"/>
        </w:rPr>
      </w:pPr>
      <w:r>
        <w:rPr>
          <w:rFonts w:hint="default"/>
          <w:b/>
          <w:bCs/>
          <w:color w:val="auto"/>
          <w:sz w:val="22"/>
          <w:szCs w:val="22"/>
          <w:lang w:val="fr-FR"/>
        </w:rPr>
        <w:t>GRIS_ROUTE = (50, 50, 50)</w:t>
      </w:r>
    </w:p>
    <w:p w14:paraId="1F434A27">
      <w:pPr>
        <w:numPr>
          <w:numId w:val="0"/>
        </w:numPr>
        <w:rPr>
          <w:rFonts w:hint="default"/>
          <w:b/>
          <w:bCs/>
          <w:color w:val="auto"/>
          <w:sz w:val="26"/>
          <w:szCs w:val="26"/>
          <w:lang w:val="fr-FR"/>
        </w:rPr>
      </w:pPr>
      <w:r>
        <w:rPr>
          <w:rFonts w:hint="default"/>
          <w:b/>
          <w:bCs/>
          <w:color w:val="auto"/>
          <w:sz w:val="22"/>
          <w:szCs w:val="22"/>
          <w:lang w:val="fr-FR"/>
        </w:rPr>
        <w:t>BLANC = (255, 255,</w:t>
      </w:r>
      <w:bookmarkStart w:id="0" w:name="_GoBack"/>
      <w:bookmarkEnd w:id="0"/>
    </w:p>
    <w:p w14:paraId="27D709A3">
      <w:pPr>
        <w:numPr>
          <w:numId w:val="0"/>
        </w:numPr>
        <w:ind w:left="440" w:leftChars="0"/>
        <w:rPr>
          <w:rFonts w:hint="default"/>
          <w:b/>
          <w:bCs/>
          <w:color w:val="auto"/>
          <w:sz w:val="10"/>
          <w:szCs w:val="10"/>
          <w:lang w:val="fr-FR"/>
        </w:rPr>
      </w:pPr>
      <w:r>
        <w:rPr>
          <w:rFonts w:hint="default"/>
          <w:b/>
          <w:bCs/>
          <w:color w:val="auto"/>
          <w:sz w:val="26"/>
          <w:szCs w:val="26"/>
          <w:lang w:val="fr-FR"/>
        </w:rPr>
        <w:t xml:space="preserve">    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64C56F"/>
    <w:multiLevelType w:val="multilevel"/>
    <w:tmpl w:val="8864C5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FB36E2"/>
    <w:multiLevelType w:val="multilevel"/>
    <w:tmpl w:val="93FB36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5DDD298"/>
    <w:multiLevelType w:val="multilevel"/>
    <w:tmpl w:val="C5DDD2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977BEC1"/>
    <w:multiLevelType w:val="multilevel"/>
    <w:tmpl w:val="C977BE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4CDB4C5"/>
    <w:multiLevelType w:val="singleLevel"/>
    <w:tmpl w:val="E4CDB4C5"/>
    <w:lvl w:ilvl="0" w:tentative="0">
      <w:start w:val="14"/>
      <w:numFmt w:val="decimal"/>
      <w:suff w:val="space"/>
      <w:lvlText w:val="%1."/>
      <w:lvlJc w:val="left"/>
      <w:pPr>
        <w:ind w:left="440"/>
      </w:pPr>
    </w:lvl>
  </w:abstractNum>
  <w:abstractNum w:abstractNumId="5">
    <w:nsid w:val="F781ECC1"/>
    <w:multiLevelType w:val="multilevel"/>
    <w:tmpl w:val="F781E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EC409A6"/>
    <w:multiLevelType w:val="multilevel"/>
    <w:tmpl w:val="FEC409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8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32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1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2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3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3">
    <w:nsid w:val="215365E0"/>
    <w:multiLevelType w:val="singleLevel"/>
    <w:tmpl w:val="215365E0"/>
    <w:lvl w:ilvl="0" w:tentative="0">
      <w:start w:val="3"/>
      <w:numFmt w:val="decimal"/>
      <w:suff w:val="space"/>
      <w:lvlText w:val="%1."/>
      <w:lvlJc w:val="left"/>
    </w:lvl>
  </w:abstractNum>
  <w:abstractNum w:abstractNumId="14">
    <w:nsid w:val="21AAD3CE"/>
    <w:multiLevelType w:val="multilevel"/>
    <w:tmpl w:val="21AAD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6A08EF8"/>
    <w:multiLevelType w:val="multilevel"/>
    <w:tmpl w:val="26A08E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8E82DA2"/>
    <w:multiLevelType w:val="multilevel"/>
    <w:tmpl w:val="48E82D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76087E1F"/>
    <w:multiLevelType w:val="multilevel"/>
    <w:tmpl w:val="76087E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7"/>
  </w:num>
  <w:num w:numId="3">
    <w:abstractNumId w:val="11"/>
  </w:num>
  <w:num w:numId="4">
    <w:abstractNumId w:val="8"/>
  </w:num>
  <w:num w:numId="5">
    <w:abstractNumId w:val="9"/>
  </w:num>
  <w:num w:numId="6">
    <w:abstractNumId w:val="12"/>
  </w:num>
  <w:num w:numId="7">
    <w:abstractNumId w:val="13"/>
  </w:num>
  <w:num w:numId="8">
    <w:abstractNumId w:val="3"/>
  </w:num>
  <w:num w:numId="9">
    <w:abstractNumId w:val="5"/>
  </w:num>
  <w:num w:numId="10">
    <w:abstractNumId w:val="16"/>
  </w:num>
  <w:num w:numId="11">
    <w:abstractNumId w:val="6"/>
  </w:num>
  <w:num w:numId="12">
    <w:abstractNumId w:val="17"/>
  </w:num>
  <w:num w:numId="13">
    <w:abstractNumId w:val="2"/>
  </w:num>
  <w:num w:numId="14">
    <w:abstractNumId w:val="1"/>
  </w:num>
  <w:num w:numId="15">
    <w:abstractNumId w:val="14"/>
  </w:num>
  <w:num w:numId="16">
    <w:abstractNumId w:val="0"/>
  </w:num>
  <w:num w:numId="17">
    <w:abstractNumId w:val="15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2A14079"/>
    <w:rsid w:val="5C782D43"/>
    <w:rsid w:val="5E2D1110"/>
    <w:rsid w:val="692E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Balloon Text"/>
    <w:lsdException w:qFormat="1" w:unhideWhenUsed="0" w:uiPriority="59" w:semiHidden="0" w:name="Table Grid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3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TML Code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Subtitle"/>
    <w:basedOn w:val="1"/>
    <w:next w:val="1"/>
    <w:link w:val="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6">
    <w:name w:val="List Bullet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8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9">
    <w:name w:val="Body Text 3"/>
    <w:basedOn w:val="1"/>
    <w:link w:val="49"/>
    <w:unhideWhenUsed/>
    <w:qFormat/>
    <w:uiPriority w:val="99"/>
    <w:pPr>
      <w:spacing w:after="120"/>
    </w:pPr>
    <w:rPr>
      <w:sz w:val="16"/>
      <w:szCs w:val="16"/>
    </w:rPr>
  </w:style>
  <w:style w:type="paragraph" w:styleId="20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1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2">
    <w:name w:val="Body Text"/>
    <w:basedOn w:val="1"/>
    <w:link w:val="47"/>
    <w:unhideWhenUsed/>
    <w:qFormat/>
    <w:uiPriority w:val="99"/>
    <w:pPr>
      <w:spacing w:after="120"/>
    </w:pPr>
  </w:style>
  <w:style w:type="paragraph" w:styleId="2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4">
    <w:name w:val="Body Text 2"/>
    <w:basedOn w:val="1"/>
    <w:link w:val="48"/>
    <w:unhideWhenUsed/>
    <w:qFormat/>
    <w:uiPriority w:val="99"/>
    <w:pPr>
      <w:spacing w:after="120" w:line="480" w:lineRule="auto"/>
    </w:pPr>
  </w:style>
  <w:style w:type="paragraph" w:styleId="25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26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macro"/>
    <w:link w:val="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List Number 2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List Bullet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35">
    <w:name w:val="List Bullet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6">
    <w:name w:val="Title"/>
    <w:basedOn w:val="1"/>
    <w:next w:val="1"/>
    <w:link w:val="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38">
    <w:name w:val="Header Char"/>
    <w:basedOn w:val="11"/>
    <w:link w:val="28"/>
    <w:uiPriority w:val="99"/>
  </w:style>
  <w:style w:type="character" w:customStyle="1" w:styleId="39">
    <w:name w:val="Footer Char"/>
    <w:basedOn w:val="11"/>
    <w:link w:val="26"/>
    <w:uiPriority w:val="99"/>
  </w:style>
  <w:style w:type="paragraph" w:styleId="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2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3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4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5">
    <w:name w:val="Subtitle Char"/>
    <w:basedOn w:val="11"/>
    <w:link w:val="1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qFormat/>
    <w:uiPriority w:val="34"/>
    <w:pPr>
      <w:ind w:left="720"/>
      <w:contextualSpacing/>
    </w:pPr>
  </w:style>
  <w:style w:type="character" w:customStyle="1" w:styleId="47">
    <w:name w:val="Body Text Char"/>
    <w:basedOn w:val="11"/>
    <w:link w:val="22"/>
    <w:qFormat/>
    <w:uiPriority w:val="99"/>
  </w:style>
  <w:style w:type="character" w:customStyle="1" w:styleId="48">
    <w:name w:val="Body Text 2 Char"/>
    <w:basedOn w:val="11"/>
    <w:link w:val="24"/>
    <w:qFormat/>
    <w:uiPriority w:val="99"/>
  </w:style>
  <w:style w:type="character" w:customStyle="1" w:styleId="49">
    <w:name w:val="Body Text 3 Char"/>
    <w:basedOn w:val="11"/>
    <w:link w:val="19"/>
    <w:qFormat/>
    <w:uiPriority w:val="99"/>
    <w:rPr>
      <w:sz w:val="16"/>
      <w:szCs w:val="16"/>
    </w:rPr>
  </w:style>
  <w:style w:type="character" w:customStyle="1" w:styleId="50">
    <w:name w:val="Macro Text Char"/>
    <w:basedOn w:val="11"/>
    <w:link w:val="29"/>
    <w:qFormat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Quote Char"/>
    <w:basedOn w:val="1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3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4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5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6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7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8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Intense Quote Char"/>
    <w:basedOn w:val="11"/>
    <w:link w:val="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1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2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3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4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5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6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7">
    <w:name w:val="Table Grid"/>
    <w:basedOn w:val="3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68">
    <w:name w:val="Light Shading"/>
    <w:basedOn w:val="37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9">
    <w:name w:val="Light Shading Accent 1"/>
    <w:basedOn w:val="37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70">
    <w:name w:val="Light Shading Accent 2"/>
    <w:basedOn w:val="37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71">
    <w:name w:val="Light Shading Accent 3"/>
    <w:basedOn w:val="37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2">
    <w:name w:val="Light Shading Accent 4"/>
    <w:basedOn w:val="37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3">
    <w:name w:val="Light Shading Accent 5"/>
    <w:basedOn w:val="37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4">
    <w:name w:val="Light Shading Accent 6"/>
    <w:basedOn w:val="37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5">
    <w:name w:val="Light List"/>
    <w:basedOn w:val="37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6">
    <w:name w:val="Light List Accent 1"/>
    <w:basedOn w:val="37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7">
    <w:name w:val="Light List Accent 2"/>
    <w:basedOn w:val="37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8">
    <w:name w:val="Light List Accent 3"/>
    <w:basedOn w:val="37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9">
    <w:name w:val="Light List Accent 4"/>
    <w:basedOn w:val="37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80">
    <w:name w:val="Light List Accent 5"/>
    <w:basedOn w:val="37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81">
    <w:name w:val="Light List Accent 6"/>
    <w:basedOn w:val="37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2">
    <w:name w:val="Light Grid"/>
    <w:basedOn w:val="37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3">
    <w:name w:val="Light Grid Accent 1"/>
    <w:basedOn w:val="37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4">
    <w:name w:val="Light Grid Accent 2"/>
    <w:basedOn w:val="37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5">
    <w:name w:val="Light Grid Accent 3"/>
    <w:basedOn w:val="37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6">
    <w:name w:val="Light Grid Accent 4"/>
    <w:basedOn w:val="37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7">
    <w:name w:val="Light Grid Accent 5"/>
    <w:basedOn w:val="37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8">
    <w:name w:val="Light Grid Accent 6"/>
    <w:basedOn w:val="37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9">
    <w:name w:val="Medium Shading 1"/>
    <w:basedOn w:val="37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1"/>
    <w:basedOn w:val="37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2"/>
    <w:basedOn w:val="37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3"/>
    <w:basedOn w:val="37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4"/>
    <w:basedOn w:val="37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1 Accent 5"/>
    <w:basedOn w:val="37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5">
    <w:name w:val="Medium Shading 1 Accent 6"/>
    <w:basedOn w:val="37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6">
    <w:name w:val="Medium Shading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1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3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4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Shading 2 Accent 5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2">
    <w:name w:val="Medium Shading 2 Accent 6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3">
    <w:name w:val="Medium Lis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4">
    <w:name w:val="Medium List 1 Accen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5">
    <w:name w:val="Medium List 1 Accent 2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6">
    <w:name w:val="Medium List 1 Accent 3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7">
    <w:name w:val="Medium List 1 Accent 4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8">
    <w:name w:val="Medium List 1 Accent 5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9">
    <w:name w:val="Medium List 1 Accent 6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10">
    <w:name w:val="Medium Lis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1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3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4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List 2 Accent 5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6">
    <w:name w:val="Medium List 2 Accent 6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7">
    <w:name w:val="Medium Grid 1"/>
    <w:basedOn w:val="37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8">
    <w:name w:val="Medium Grid 1 Accent 1"/>
    <w:basedOn w:val="37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9">
    <w:name w:val="Medium Grid 1 Accent 2"/>
    <w:basedOn w:val="37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20">
    <w:name w:val="Medium Grid 1 Accent 3"/>
    <w:basedOn w:val="37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21">
    <w:name w:val="Medium Grid 1 Accent 4"/>
    <w:basedOn w:val="37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2">
    <w:name w:val="Medium Grid 1 Accent 5"/>
    <w:basedOn w:val="37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3">
    <w:name w:val="Medium Grid 1 Accent 6"/>
    <w:basedOn w:val="37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4">
    <w:name w:val="Medium Grid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1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3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4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2 Accent 5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0">
    <w:name w:val="Medium Grid 2 Accent 6"/>
    <w:basedOn w:val="3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31">
    <w:name w:val="Medium Grid 3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2">
    <w:name w:val="Medium Grid 3 Accent 1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3">
    <w:name w:val="Medium Grid 3 Accent 2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4">
    <w:name w:val="Medium Grid 3 Accent 3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5">
    <w:name w:val="Medium Grid 3 Accent 4"/>
    <w:basedOn w:val="37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6">
    <w:name w:val="Medium Grid 3 Accent 5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7">
    <w:name w:val="Medium Grid 3 Accent 6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8">
    <w:name w:val="Dark List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9">
    <w:name w:val="Dark List Accent 1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40">
    <w:name w:val="Dark List Accent 2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41">
    <w:name w:val="Dark List Accent 3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2">
    <w:name w:val="Dark List Accent 4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3">
    <w:name w:val="Dark List Accent 5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4">
    <w:name w:val="Dark List Accent 6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5">
    <w:name w:val="Colorful Shading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1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2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3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9">
    <w:name w:val="Colorful Shading Accent 4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5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Shading Accent 6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2">
    <w:name w:val="Colorful List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3">
    <w:name w:val="Colorful List Accent 1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4">
    <w:name w:val="Colorful List Accent 2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5">
    <w:name w:val="Colorful List Accent 3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6">
    <w:name w:val="Colorful List Accent 4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7">
    <w:name w:val="Colorful List Accent 5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8">
    <w:name w:val="Colorful List Accent 6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9">
    <w:name w:val="Colorful Grid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60">
    <w:name w:val="Colorful Grid Accent 1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61">
    <w:name w:val="Colorful Grid Accent 2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2">
    <w:name w:val="Colorful Grid Accent 3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3">
    <w:name w:val="Colorful Grid Accent 4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4">
    <w:name w:val="Colorful Grid Accent 5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5">
    <w:name w:val="Colorful Grid Accent 6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Oussama Barrhouss</cp:lastModifiedBy>
  <dcterms:modified xsi:type="dcterms:W3CDTF">2026-05-29T18:16:02Z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3084-12.2.0.23202</vt:lpwstr>
  </property>
  <property fmtid="{D5CDD505-2E9C-101B-9397-08002B2CF9AE}" pid="3" name="ICV">
    <vt:lpwstr>5A406F6F7C3E4BF68AE3FF6DCC7C458D_13</vt:lpwstr>
  </property>
</Properties>
</file>